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B934B" w14:textId="2DBD69CE" w:rsidR="00717113" w:rsidRDefault="0056316F">
      <w:pPr>
        <w:pStyle w:val="Heading1"/>
      </w:pPr>
      <w:r>
        <w:t xml:space="preserve">                        </w:t>
      </w:r>
      <w:r w:rsidR="00000000">
        <w:t>UNIT 5: User Input Handling (C Programming)</w:t>
      </w:r>
    </w:p>
    <w:p w14:paraId="40BE8487" w14:textId="77777777" w:rsidR="00717113" w:rsidRDefault="00000000">
      <w:pPr>
        <w:pStyle w:val="Heading2"/>
      </w:pPr>
      <w:r>
        <w:t>1. Introduction to User Input Handling</w:t>
      </w:r>
    </w:p>
    <w:p w14:paraId="67EF188A" w14:textId="77777777" w:rsidR="00717113" w:rsidRDefault="00000000">
      <w:r>
        <w:t xml:space="preserve">User input handling refers to the process of receiving data from the user while a program is running. </w:t>
      </w:r>
      <w:r>
        <w:br/>
        <w:t>In C programming, input is commonly taken from the keyboard using functions provided in the stdio.h library.</w:t>
      </w:r>
    </w:p>
    <w:p w14:paraId="5A8D5CBE" w14:textId="77777777" w:rsidR="00717113" w:rsidRDefault="00000000">
      <w:r>
        <w:t>The most commonly used function for input is scanf(). It allows the user to enter values during program execution,</w:t>
      </w:r>
      <w:r>
        <w:br/>
        <w:t>making programs interactive instead of relying on fixed values.</w:t>
      </w:r>
    </w:p>
    <w:p w14:paraId="7C2BD377" w14:textId="77777777" w:rsidR="00717113" w:rsidRDefault="00000000">
      <w:r>
        <w:t>Example:</w:t>
      </w:r>
    </w:p>
    <w:p w14:paraId="385C7265" w14:textId="77777777" w:rsidR="00717113" w:rsidRDefault="00000000">
      <w:r>
        <w:t>#include &lt;stdio.h&gt;</w:t>
      </w:r>
    </w:p>
    <w:p w14:paraId="4D9D5166" w14:textId="77777777" w:rsidR="00717113" w:rsidRDefault="00000000">
      <w:r>
        <w:t>int main()</w:t>
      </w:r>
      <w:r>
        <w:br/>
        <w:t>{</w:t>
      </w:r>
      <w:r>
        <w:br/>
        <w:t xml:space="preserve">    int age;</w:t>
      </w:r>
    </w:p>
    <w:p w14:paraId="2748A58D" w14:textId="77777777" w:rsidR="00717113" w:rsidRDefault="00000000">
      <w:r>
        <w:t xml:space="preserve">    printf("Enter your age: ");</w:t>
      </w:r>
      <w:r>
        <w:br/>
        <w:t xml:space="preserve">    scanf("%d", &amp;age);</w:t>
      </w:r>
    </w:p>
    <w:p w14:paraId="2903D07D" w14:textId="77777777" w:rsidR="00717113" w:rsidRDefault="00000000">
      <w:r>
        <w:t xml:space="preserve">    printf("Your age is %d", age);</w:t>
      </w:r>
    </w:p>
    <w:p w14:paraId="12622314" w14:textId="77777777" w:rsidR="00717113" w:rsidRDefault="00000000">
      <w:r>
        <w:t xml:space="preserve">    return 0;</w:t>
      </w:r>
      <w:r>
        <w:br/>
        <w:t>}</w:t>
      </w:r>
    </w:p>
    <w:p w14:paraId="59E87DAC" w14:textId="77777777" w:rsidR="00717113" w:rsidRDefault="00000000">
      <w:pPr>
        <w:pStyle w:val="Heading2"/>
      </w:pPr>
      <w:r>
        <w:t>2. scanf() Usage</w:t>
      </w:r>
    </w:p>
    <w:p w14:paraId="472A0D4B" w14:textId="77777777" w:rsidR="00717113" w:rsidRDefault="00000000">
      <w:r>
        <w:t>The scanf() function is used to read formatted input from the keyboard.</w:t>
      </w:r>
    </w:p>
    <w:p w14:paraId="334CDFF9" w14:textId="77777777" w:rsidR="00717113" w:rsidRDefault="00000000">
      <w:r>
        <w:t>Syntax:</w:t>
      </w:r>
      <w:r>
        <w:br/>
        <w:t>scanf("format_specifier", &amp;variable);</w:t>
      </w:r>
    </w:p>
    <w:p w14:paraId="27391240" w14:textId="77777777" w:rsidR="00717113" w:rsidRDefault="00000000">
      <w:r>
        <w:t>Explanation:</w:t>
      </w:r>
      <w:r>
        <w:br/>
        <w:t>- scanf reads data from standard input.</w:t>
      </w:r>
      <w:r>
        <w:br/>
        <w:t>- The format specifier defines the type of data.</w:t>
      </w:r>
      <w:r>
        <w:br/>
        <w:t>- The &amp; operator gives the address of the variable where the value will be stored.</w:t>
      </w:r>
    </w:p>
    <w:p w14:paraId="537DDCF8" w14:textId="77777777" w:rsidR="00717113" w:rsidRDefault="00000000">
      <w:r>
        <w:t>Example:</w:t>
      </w:r>
    </w:p>
    <w:p w14:paraId="1E92E705" w14:textId="77777777" w:rsidR="00717113" w:rsidRDefault="00000000">
      <w:r>
        <w:t>#include &lt;stdio.h&gt;</w:t>
      </w:r>
    </w:p>
    <w:p w14:paraId="04B564E4" w14:textId="77777777" w:rsidR="00717113" w:rsidRDefault="00000000">
      <w:r>
        <w:lastRenderedPageBreak/>
        <w:t>int main()</w:t>
      </w:r>
      <w:r>
        <w:br/>
        <w:t>{</w:t>
      </w:r>
      <w:r>
        <w:br/>
        <w:t xml:space="preserve">    int number;</w:t>
      </w:r>
    </w:p>
    <w:p w14:paraId="3DEC298A" w14:textId="77777777" w:rsidR="00717113" w:rsidRDefault="00000000">
      <w:r>
        <w:t xml:space="preserve">    printf("Enter a number: ");</w:t>
      </w:r>
      <w:r>
        <w:br/>
        <w:t xml:space="preserve">    scanf("%d", &amp;number);</w:t>
      </w:r>
    </w:p>
    <w:p w14:paraId="28025B24" w14:textId="77777777" w:rsidR="00717113" w:rsidRDefault="00000000">
      <w:r>
        <w:t xml:space="preserve">    printf("You entered: %d", number);</w:t>
      </w:r>
    </w:p>
    <w:p w14:paraId="7D6F3CE8" w14:textId="77777777" w:rsidR="00717113" w:rsidRDefault="00000000">
      <w:r>
        <w:t xml:space="preserve">    return 0;</w:t>
      </w:r>
      <w:r>
        <w:br/>
        <w:t>}</w:t>
      </w:r>
    </w:p>
    <w:p w14:paraId="2F807F67" w14:textId="77777777" w:rsidR="00717113" w:rsidRDefault="00000000">
      <w:pPr>
        <w:pStyle w:val="Heading2"/>
      </w:pPr>
      <w:r>
        <w:t>3. Format Specifiers</w:t>
      </w:r>
    </w:p>
    <w:p w14:paraId="6FA45447" w14:textId="77777777" w:rsidR="00717113" w:rsidRDefault="00000000">
      <w:r>
        <w:t>Format specifiers indicate the type of data being used in input or output functions.</w:t>
      </w:r>
    </w:p>
    <w:p w14:paraId="0E421B09" w14:textId="77777777" w:rsidR="00717113" w:rsidRDefault="00000000">
      <w:r>
        <w:t>Common format specifiers:</w:t>
      </w:r>
    </w:p>
    <w:p w14:paraId="1913E9D6" w14:textId="77777777" w:rsidR="00717113" w:rsidRDefault="00000000">
      <w:r>
        <w:t>Integer : %d</w:t>
      </w:r>
      <w:r>
        <w:br/>
        <w:t>Float : %f</w:t>
      </w:r>
      <w:r>
        <w:br/>
        <w:t>Character : %c</w:t>
      </w:r>
      <w:r>
        <w:br/>
        <w:t>String : %s</w:t>
      </w:r>
      <w:r>
        <w:br/>
        <w:t>Double : %lf</w:t>
      </w:r>
      <w:r>
        <w:br/>
        <w:t>Unsigned Integer : %u</w:t>
      </w:r>
    </w:p>
    <w:p w14:paraId="2BFE67BF" w14:textId="77777777" w:rsidR="00717113" w:rsidRDefault="00000000">
      <w:r>
        <w:t>Example:</w:t>
      </w:r>
    </w:p>
    <w:p w14:paraId="59DEDC48" w14:textId="77777777" w:rsidR="00717113" w:rsidRDefault="00000000">
      <w:r>
        <w:t>#include &lt;stdio.h&gt;</w:t>
      </w:r>
    </w:p>
    <w:p w14:paraId="55B5A473" w14:textId="77777777" w:rsidR="00717113" w:rsidRDefault="00000000">
      <w:r>
        <w:t>int main()</w:t>
      </w:r>
      <w:r>
        <w:br/>
        <w:t>{</w:t>
      </w:r>
      <w:r>
        <w:br/>
        <w:t xml:space="preserve">    int age;</w:t>
      </w:r>
      <w:r>
        <w:br/>
        <w:t xml:space="preserve">    float height;</w:t>
      </w:r>
      <w:r>
        <w:br/>
        <w:t xml:space="preserve">    char grade;</w:t>
      </w:r>
    </w:p>
    <w:p w14:paraId="3472B801" w14:textId="77777777" w:rsidR="00717113" w:rsidRDefault="00000000">
      <w:r>
        <w:t xml:space="preserve">    printf("Enter age: ");</w:t>
      </w:r>
      <w:r>
        <w:br/>
        <w:t xml:space="preserve">    scanf("%d", &amp;age);</w:t>
      </w:r>
    </w:p>
    <w:p w14:paraId="3009CB3E" w14:textId="77777777" w:rsidR="00717113" w:rsidRDefault="00000000">
      <w:r>
        <w:t xml:space="preserve">    printf("Enter height: ");</w:t>
      </w:r>
      <w:r>
        <w:br/>
        <w:t xml:space="preserve">    scanf("%f", &amp;height);</w:t>
      </w:r>
    </w:p>
    <w:p w14:paraId="02C6CAF1" w14:textId="77777777" w:rsidR="00717113" w:rsidRDefault="00000000">
      <w:r>
        <w:t xml:space="preserve">    printf("Enter grade: ");</w:t>
      </w:r>
      <w:r>
        <w:br/>
        <w:t xml:space="preserve">    scanf(" %c", &amp;grade);</w:t>
      </w:r>
    </w:p>
    <w:p w14:paraId="1F64229F" w14:textId="77777777" w:rsidR="00717113" w:rsidRDefault="00000000">
      <w:r>
        <w:t xml:space="preserve">    printf("Age: %d\n", age);</w:t>
      </w:r>
      <w:r>
        <w:br/>
        <w:t xml:space="preserve">    printf("Height: %f\n", height);</w:t>
      </w:r>
      <w:r>
        <w:br/>
        <w:t xml:space="preserve">    printf("Grade: %c\n", grade);</w:t>
      </w:r>
    </w:p>
    <w:p w14:paraId="5F90E18A" w14:textId="77777777" w:rsidR="00717113" w:rsidRDefault="00000000">
      <w:r>
        <w:lastRenderedPageBreak/>
        <w:t xml:space="preserve">    return 0;</w:t>
      </w:r>
      <w:r>
        <w:br/>
        <w:t>}</w:t>
      </w:r>
    </w:p>
    <w:p w14:paraId="54294951" w14:textId="77777777" w:rsidR="00717113" w:rsidRDefault="00000000">
      <w:pPr>
        <w:pStyle w:val="Heading2"/>
      </w:pPr>
      <w:r>
        <w:t>4. Multiple Inputs</w:t>
      </w:r>
    </w:p>
    <w:p w14:paraId="4EEE8EA1" w14:textId="77777777" w:rsidR="00717113" w:rsidRDefault="00000000">
      <w:r>
        <w:t>Multiple values can be read in a single scanf() statement.</w:t>
      </w:r>
    </w:p>
    <w:p w14:paraId="30E2870A" w14:textId="77777777" w:rsidR="00717113" w:rsidRDefault="00000000">
      <w:r>
        <w:t>Syntax:</w:t>
      </w:r>
      <w:r>
        <w:br/>
        <w:t>scanf("format_specifiers", &amp;var1, &amp;var2);</w:t>
      </w:r>
    </w:p>
    <w:p w14:paraId="7D634838" w14:textId="77777777" w:rsidR="00717113" w:rsidRDefault="00000000">
      <w:r>
        <w:t>Example:</w:t>
      </w:r>
    </w:p>
    <w:p w14:paraId="64D69862" w14:textId="77777777" w:rsidR="00717113" w:rsidRDefault="00000000">
      <w:r>
        <w:t>#include &lt;stdio.h&gt;</w:t>
      </w:r>
    </w:p>
    <w:p w14:paraId="17A0D42D" w14:textId="77777777" w:rsidR="00717113" w:rsidRDefault="00000000">
      <w:r>
        <w:t>int main()</w:t>
      </w:r>
      <w:r>
        <w:br/>
        <w:t>{</w:t>
      </w:r>
      <w:r>
        <w:br/>
        <w:t xml:space="preserve">    int a, b;</w:t>
      </w:r>
    </w:p>
    <w:p w14:paraId="0FF87D65" w14:textId="77777777" w:rsidR="00717113" w:rsidRDefault="00000000">
      <w:r>
        <w:t xml:space="preserve">    printf("Enter two numbers: ");</w:t>
      </w:r>
      <w:r>
        <w:br/>
        <w:t xml:space="preserve">    scanf("%d %d", &amp;a, &amp;b);</w:t>
      </w:r>
    </w:p>
    <w:p w14:paraId="4AEF4443" w14:textId="77777777" w:rsidR="00717113" w:rsidRDefault="00000000">
      <w:r>
        <w:t xml:space="preserve">    printf("First number: %d\n", a);</w:t>
      </w:r>
      <w:r>
        <w:br/>
        <w:t xml:space="preserve">    printf("Second number: %d\n", b);</w:t>
      </w:r>
    </w:p>
    <w:p w14:paraId="581A9D7F" w14:textId="77777777" w:rsidR="00717113" w:rsidRDefault="00000000">
      <w:r>
        <w:t xml:space="preserve">    return 0;</w:t>
      </w:r>
      <w:r>
        <w:br/>
        <w:t>}</w:t>
      </w:r>
    </w:p>
    <w:p w14:paraId="10190534" w14:textId="77777777" w:rsidR="00717113" w:rsidRDefault="00000000">
      <w:pPr>
        <w:pStyle w:val="Heading2"/>
      </w:pPr>
      <w:r>
        <w:t>5. Input Buffer Issues</w:t>
      </w:r>
    </w:p>
    <w:p w14:paraId="2AE95D3B" w14:textId="77777777" w:rsidR="00717113" w:rsidRDefault="00000000">
      <w:r>
        <w:t>Input buffer issues occur when leftover characters remain in the input buffer after an input operation.</w:t>
      </w:r>
    </w:p>
    <w:p w14:paraId="55AA62E5" w14:textId="77777777" w:rsidR="00717113" w:rsidRDefault="00000000">
      <w:r>
        <w:t>Example problem:</w:t>
      </w:r>
    </w:p>
    <w:p w14:paraId="04A0C975" w14:textId="77777777" w:rsidR="00717113" w:rsidRDefault="00000000">
      <w:r>
        <w:t>#include &lt;stdio.h&gt;</w:t>
      </w:r>
    </w:p>
    <w:p w14:paraId="275D2DF3" w14:textId="77777777" w:rsidR="00717113" w:rsidRDefault="00000000">
      <w:r>
        <w:t>int main()</w:t>
      </w:r>
      <w:r>
        <w:br/>
        <w:t>{</w:t>
      </w:r>
      <w:r>
        <w:br/>
        <w:t xml:space="preserve">    int num;</w:t>
      </w:r>
      <w:r>
        <w:br/>
        <w:t xml:space="preserve">    char ch;</w:t>
      </w:r>
    </w:p>
    <w:p w14:paraId="3CB88FB4" w14:textId="77777777" w:rsidR="00717113" w:rsidRDefault="00000000">
      <w:r>
        <w:t xml:space="preserve">    printf("Enter number: ");</w:t>
      </w:r>
      <w:r>
        <w:br/>
        <w:t xml:space="preserve">    scanf("%d", &amp;num);</w:t>
      </w:r>
    </w:p>
    <w:p w14:paraId="0F6DD0B9" w14:textId="77777777" w:rsidR="00717113" w:rsidRDefault="00000000">
      <w:r>
        <w:t xml:space="preserve">    printf("Enter character: ");</w:t>
      </w:r>
      <w:r>
        <w:br/>
        <w:t xml:space="preserve">    scanf("%c", &amp;ch);</w:t>
      </w:r>
    </w:p>
    <w:p w14:paraId="02ED0501" w14:textId="77777777" w:rsidR="00717113" w:rsidRDefault="00000000">
      <w:r>
        <w:t xml:space="preserve">    printf("Character entered: %c", ch);</w:t>
      </w:r>
    </w:p>
    <w:p w14:paraId="59E5A8E4" w14:textId="77777777" w:rsidR="00717113" w:rsidRDefault="00000000">
      <w:r>
        <w:lastRenderedPageBreak/>
        <w:t xml:space="preserve">    return 0;</w:t>
      </w:r>
      <w:r>
        <w:br/>
        <w:t>}</w:t>
      </w:r>
    </w:p>
    <w:p w14:paraId="5A8D0F24" w14:textId="77777777" w:rsidR="00717113" w:rsidRDefault="00000000">
      <w:r>
        <w:t>In this case, the newline character left in the buffer is read by %c.</w:t>
      </w:r>
    </w:p>
    <w:p w14:paraId="708AC087" w14:textId="77777777" w:rsidR="00717113" w:rsidRDefault="00000000">
      <w:r>
        <w:t>Solution:</w:t>
      </w:r>
      <w:r>
        <w:br/>
        <w:t>Use a space before %c</w:t>
      </w:r>
    </w:p>
    <w:p w14:paraId="1608DCD4" w14:textId="77777777" w:rsidR="00717113" w:rsidRDefault="00000000">
      <w:r>
        <w:t>scanf(" %c", &amp;ch);</w:t>
      </w:r>
    </w:p>
    <w:p w14:paraId="6D0C6623" w14:textId="77777777" w:rsidR="00717113" w:rsidRDefault="00000000">
      <w:pPr>
        <w:pStyle w:val="Heading2"/>
      </w:pPr>
      <w:r>
        <w:t>6. Safe Input Techniques</w:t>
      </w:r>
    </w:p>
    <w:p w14:paraId="0FB7449A" w14:textId="77777777" w:rsidR="00717113" w:rsidRDefault="00000000">
      <w:r>
        <w:t>Safe input techniques help prevent errors such as buffer overflow and invalid input.</w:t>
      </w:r>
    </w:p>
    <w:p w14:paraId="04CF9367" w14:textId="77777777" w:rsidR="00717113" w:rsidRDefault="00000000">
      <w:r>
        <w:t>1. Using fgets()</w:t>
      </w:r>
    </w:p>
    <w:p w14:paraId="2A568686" w14:textId="77777777" w:rsidR="00717113" w:rsidRDefault="00000000">
      <w:r>
        <w:t>Example:</w:t>
      </w:r>
    </w:p>
    <w:p w14:paraId="54738DAF" w14:textId="77777777" w:rsidR="00717113" w:rsidRDefault="00000000">
      <w:r>
        <w:t>#include &lt;stdio.h&gt;</w:t>
      </w:r>
    </w:p>
    <w:p w14:paraId="700F4598" w14:textId="77777777" w:rsidR="00717113" w:rsidRDefault="00000000">
      <w:r>
        <w:t>int main()</w:t>
      </w:r>
      <w:r>
        <w:br/>
        <w:t>{</w:t>
      </w:r>
      <w:r>
        <w:br/>
        <w:t xml:space="preserve">    char name[50];</w:t>
      </w:r>
    </w:p>
    <w:p w14:paraId="14EDBBF4" w14:textId="77777777" w:rsidR="00717113" w:rsidRDefault="00000000">
      <w:r>
        <w:t xml:space="preserve">    printf("Enter your name: ");</w:t>
      </w:r>
      <w:r>
        <w:br/>
        <w:t xml:space="preserve">    fgets(name, 50, stdin);</w:t>
      </w:r>
    </w:p>
    <w:p w14:paraId="7F502A1F" w14:textId="77777777" w:rsidR="00717113" w:rsidRDefault="00000000">
      <w:r>
        <w:t xml:space="preserve">    printf("Your name is: %s", name);</w:t>
      </w:r>
    </w:p>
    <w:p w14:paraId="416CE717" w14:textId="77777777" w:rsidR="00717113" w:rsidRDefault="00000000">
      <w:r>
        <w:t xml:space="preserve">    return 0;</w:t>
      </w:r>
      <w:r>
        <w:br/>
        <w:t>}</w:t>
      </w:r>
    </w:p>
    <w:p w14:paraId="09EA32B4" w14:textId="77777777" w:rsidR="00717113" w:rsidRDefault="00000000">
      <w:r>
        <w:t>2. Limiting input size in scanf()</w:t>
      </w:r>
    </w:p>
    <w:p w14:paraId="78A7D298" w14:textId="77777777" w:rsidR="00717113" w:rsidRDefault="00000000">
      <w:r>
        <w:t>Example:</w:t>
      </w:r>
      <w:r>
        <w:br/>
        <w:t>char name[20];</w:t>
      </w:r>
      <w:r>
        <w:br/>
        <w:t>scanf("%19s", name);</w:t>
      </w:r>
    </w:p>
    <w:p w14:paraId="5946FBB1" w14:textId="77777777" w:rsidR="00717113" w:rsidRDefault="00000000">
      <w:r>
        <w:t>3. Avoid using gets()</w:t>
      </w:r>
    </w:p>
    <w:p w14:paraId="1332937D" w14:textId="77777777" w:rsidR="00717113" w:rsidRDefault="00000000">
      <w:r>
        <w:t>The gets() function is unsafe because it does not limit input length and can cause buffer overflow.</w:t>
      </w:r>
      <w:r>
        <w:br/>
        <w:t>Instead use fgets().</w:t>
      </w:r>
    </w:p>
    <w:p w14:paraId="1650E240" w14:textId="77777777" w:rsidR="00717113" w:rsidRDefault="00717113"/>
    <w:sectPr w:rsidR="007171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E3374" w14:textId="77777777" w:rsidR="007F2B6B" w:rsidRDefault="007F2B6B">
      <w:pPr>
        <w:spacing w:line="240" w:lineRule="auto"/>
      </w:pPr>
      <w:r>
        <w:separator/>
      </w:r>
    </w:p>
  </w:endnote>
  <w:endnote w:type="continuationSeparator" w:id="0">
    <w:p w14:paraId="251074F1" w14:textId="77777777" w:rsidR="007F2B6B" w:rsidRDefault="007F2B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22786" w14:textId="77777777" w:rsidR="007F2B6B" w:rsidRDefault="007F2B6B">
      <w:pPr>
        <w:spacing w:after="0"/>
      </w:pPr>
      <w:r>
        <w:separator/>
      </w:r>
    </w:p>
  </w:footnote>
  <w:footnote w:type="continuationSeparator" w:id="0">
    <w:p w14:paraId="1442F636" w14:textId="77777777" w:rsidR="007F2B6B" w:rsidRDefault="007F2B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96348481">
    <w:abstractNumId w:val="5"/>
  </w:num>
  <w:num w:numId="2" w16cid:durableId="1319573817">
    <w:abstractNumId w:val="3"/>
  </w:num>
  <w:num w:numId="3" w16cid:durableId="80178850">
    <w:abstractNumId w:val="2"/>
  </w:num>
  <w:num w:numId="4" w16cid:durableId="1362436332">
    <w:abstractNumId w:val="4"/>
  </w:num>
  <w:num w:numId="5" w16cid:durableId="1213035989">
    <w:abstractNumId w:val="1"/>
  </w:num>
  <w:num w:numId="6" w16cid:durableId="1780877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813"/>
    <w:rsid w:val="0056316F"/>
    <w:rsid w:val="00717113"/>
    <w:rsid w:val="007F2B6B"/>
    <w:rsid w:val="00AA1D8D"/>
    <w:rsid w:val="00B47730"/>
    <w:rsid w:val="00CB0664"/>
    <w:rsid w:val="00FC693F"/>
    <w:rsid w:val="546B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6FCF56"/>
  <w14:defaultImageDpi w14:val="300"/>
  <w15:docId w15:val="{C8DC6E20-875D-45EC-8883-61FDAF350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Himanshu Gupta</cp:lastModifiedBy>
  <cp:revision>2</cp:revision>
  <dcterms:created xsi:type="dcterms:W3CDTF">2013-12-23T23:15:00Z</dcterms:created>
  <dcterms:modified xsi:type="dcterms:W3CDTF">2026-03-18T06:31:00Z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D7A05A044B8C4BFEBC174CD2F52B1433_12</vt:lpwstr>
  </property>
</Properties>
</file>